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39FA9"/>
    <w:p w14:paraId="747D8BC5"/>
    <w:p w14:paraId="72276120">
      <w:pPr>
        <w:rPr>
          <w:rFonts w:hint="default"/>
          <w:lang w:val="vi-VN"/>
        </w:rPr>
      </w:pPr>
      <w:r>
        <w:rPr>
          <w:rFonts w:hint="default"/>
          <w:lang w:val="vi-VN"/>
        </w:rPr>
        <w:t>//Để 2 cái mục lục lại lên đầu</w:t>
      </w:r>
    </w:p>
    <w:p w14:paraId="2185AA10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4AD30E41">
      <w:pPr>
        <w:numPr>
          <w:ilvl w:val="0"/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Thông tin tác giả: </w:t>
      </w:r>
    </w:p>
    <w:p w14:paraId="342B2673">
      <w:pPr>
        <w:numPr>
          <w:ilvl w:val="0"/>
          <w:numId w:val="0"/>
        </w:numPr>
        <w:ind w:lef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Họ và Tên: Trần Đức Việt</w:t>
      </w:r>
    </w:p>
    <w:p w14:paraId="66AE97F7">
      <w:pPr>
        <w:numPr>
          <w:ilvl w:val="0"/>
          <w:numId w:val="0"/>
        </w:numPr>
        <w:ind w:lef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MSSV: DE190953</w:t>
      </w:r>
    </w:p>
    <w:p w14:paraId="26FFA856">
      <w:pPr>
        <w:numPr>
          <w:ilvl w:val="0"/>
          <w:numId w:val="0"/>
        </w:numPr>
        <w:ind w:lef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Lớp: SE20A04</w:t>
      </w:r>
    </w:p>
    <w:p w14:paraId="112DBA3D">
      <w:pPr>
        <w:numPr>
          <w:ilvl w:val="0"/>
          <w:numId w:val="0"/>
        </w:numPr>
        <w:ind w:lef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Ngày nạp: 17/05/2026</w:t>
      </w:r>
    </w:p>
    <w:p w14:paraId="01F917EF">
      <w:pPr>
        <w:numPr>
          <w:ilvl w:val="0"/>
          <w:numId w:val="0"/>
        </w:numPr>
        <w:ind w:lef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Công cụ AI dùng: NotebookLM, Gemini, Claude, Qwen</w:t>
      </w:r>
    </w:p>
    <w:p w14:paraId="34D5A78B">
      <w:pPr>
        <w:numPr>
          <w:ilvl w:val="0"/>
          <w:numId w:val="0"/>
        </w:numPr>
        <w:ind w:leftChars="0" w:firstLine="720" w:firstLineChars="0"/>
        <w:rPr>
          <w:rStyle w:val="51"/>
        </w:rPr>
      </w:pPr>
      <w:r>
        <w:rPr>
          <w:rFonts w:hint="default"/>
          <w:lang w:val="vi-VN"/>
        </w:rPr>
        <w:t>Link github:</w:t>
      </w:r>
      <w:r>
        <w:rPr>
          <w:rStyle w:val="51"/>
          <w:rFonts w:hint="default"/>
          <w:lang w:val="vi-VN"/>
        </w:rPr>
        <w:t xml:space="preserve"> </w:t>
      </w:r>
      <w:r>
        <w:rPr>
          <w:rStyle w:val="51"/>
        </w:rPr>
        <w:fldChar w:fldCharType="begin"/>
      </w:r>
      <w:r>
        <w:rPr>
          <w:rStyle w:val="51"/>
        </w:rPr>
        <w:instrText xml:space="preserve"> HYPERLINK "https://github.com/tranviet-tv/SWT301_VietTD/tree/main/LAB/lab1" </w:instrText>
      </w:r>
      <w:r>
        <w:rPr>
          <w:rStyle w:val="51"/>
        </w:rPr>
        <w:fldChar w:fldCharType="separate"/>
      </w:r>
      <w:r>
        <w:rPr>
          <w:rStyle w:val="36"/>
          <w:rFonts w:hint="default"/>
        </w:rPr>
        <w:t>https://github.com/tranviet-tv/SWT301_VietTD/tree/main/LAB/lab1</w:t>
      </w:r>
      <w:r>
        <w:rPr>
          <w:rStyle w:val="51"/>
        </w:rPr>
        <w:fldChar w:fldCharType="end"/>
      </w:r>
    </w:p>
    <w:p w14:paraId="2E8759AB">
      <w:pPr>
        <w:pStyle w:val="4"/>
        <w:numPr>
          <w:ilvl w:val="0"/>
          <w:numId w:val="12"/>
        </w:numPr>
        <w:bidi w:val="0"/>
        <w:ind w:left="425" w:leftChars="0" w:hanging="425" w:firstLineChars="0"/>
        <w:rPr>
          <w:rFonts w:hint="default"/>
          <w:lang w:val="vi-VN"/>
        </w:rPr>
      </w:pPr>
      <w:r>
        <w:rPr>
          <w:rStyle w:val="51"/>
          <w:rFonts w:hint="default"/>
          <w:lang w:val="vi-VN"/>
        </w:rPr>
        <w:br w:type="page"/>
      </w:r>
      <w:r>
        <w:rPr>
          <w:rFonts w:hint="default"/>
          <w:lang w:val="vi-VN"/>
        </w:rPr>
        <w:t xml:space="preserve">Nhiệm vụ 1: </w:t>
      </w:r>
      <w:r>
        <w:rPr>
          <w:rFonts w:hint="eastAsia" w:eastAsia="MS Mincho"/>
          <w:lang w:val="en-US" w:eastAsia="ja-JP"/>
        </w:rPr>
        <w:t xml:space="preserve">Why is testing </w:t>
      </w:r>
      <w:r>
        <w:rPr>
          <w:rFonts w:hint="default" w:eastAsia="MS Mincho"/>
          <w:lang w:val="vi-VN" w:eastAsia="ja-JP"/>
        </w:rPr>
        <w:t>necessary</w:t>
      </w:r>
      <w:r>
        <w:rPr>
          <w:rFonts w:hint="eastAsia" w:eastAsia="MS Mincho"/>
          <w:lang w:val="en-US" w:eastAsia="ja-JP"/>
        </w:rPr>
        <w:t>?</w:t>
      </w:r>
    </w:p>
    <w:p w14:paraId="107B6385">
      <w:pPr>
        <w:pStyle w:val="5"/>
        <w:bidi w:val="0"/>
        <w:rPr>
          <w:rFonts w:hint="default"/>
          <w:lang w:val="vi-VN"/>
        </w:rPr>
      </w:pPr>
      <w:r>
        <w:rPr>
          <w:rFonts w:hint="eastAsia"/>
          <w:lang w:val="en-US" w:eastAsia="ja-JP"/>
        </w:rPr>
        <w:t>Promt: (copy promt)</w:t>
      </w:r>
    </w:p>
    <w:p w14:paraId="58F6A361">
      <w:pPr>
        <w:pStyle w:val="250"/>
        <w:numPr>
          <w:ilvl w:val="1"/>
          <w:numId w:val="13"/>
        </w:numPr>
        <w:spacing w:before="40" w:after="40" w:line="290" w:lineRule="auto"/>
        <w:ind w:left="1213" w:leftChars="0" w:hanging="853" w:firstLineChars="0"/>
        <w:rPr>
          <w:rFonts w:hint="default"/>
          <w:lang w:val="vi-VN"/>
        </w:rPr>
      </w:pPr>
      <w:r>
        <w:rPr>
          <w:rFonts w:hint="eastAsia" w:eastAsia="MS Mincho"/>
          <w:lang w:val="en-US" w:eastAsia="ja-JP"/>
        </w:rPr>
        <w:t>C</w:t>
      </w:r>
      <w:r>
        <w:rPr>
          <w:rFonts w:hint="default" w:eastAsia="MS Mincho"/>
          <w:lang w:val="vi-VN" w:eastAsia="ja-JP"/>
        </w:rPr>
        <w:t>âu trả lời AI:</w:t>
      </w:r>
    </w:p>
    <w:p w14:paraId="40647E43">
      <w:pPr>
        <w:pStyle w:val="250"/>
        <w:numPr>
          <w:ilvl w:val="2"/>
          <w:numId w:val="13"/>
        </w:numPr>
        <w:spacing w:before="40" w:after="40" w:line="290" w:lineRule="auto"/>
        <w:ind w:left="1655" w:leftChars="0" w:hanging="895" w:firstLineChars="0"/>
        <w:rPr>
          <w:rFonts w:hint="default"/>
          <w:lang w:val="vi-VN"/>
        </w:rPr>
      </w:pPr>
      <w:r>
        <w:rPr>
          <w:rFonts w:hint="default"/>
          <w:lang w:val="vi-VN"/>
        </w:rPr>
        <w:t>Error:</w:t>
      </w:r>
    </w:p>
    <w:p w14:paraId="5D95D62B">
      <w:pPr>
        <w:pStyle w:val="250"/>
        <w:numPr>
          <w:ilvl w:val="3"/>
          <w:numId w:val="13"/>
        </w:numPr>
        <w:spacing w:before="40" w:after="40" w:line="290" w:lineRule="auto"/>
        <w:ind w:left="2296" w:leftChars="0" w:hanging="1136" w:firstLineChars="0"/>
        <w:rPr>
          <w:rFonts w:hint="default"/>
          <w:lang w:val="vi-VN"/>
        </w:rPr>
      </w:pPr>
      <w:r>
        <w:rPr>
          <w:rFonts w:hint="default"/>
          <w:lang w:val="vi-VN"/>
        </w:rPr>
        <w:t>Định nghĩa //để bullet</w:t>
      </w:r>
    </w:p>
    <w:p w14:paraId="5B00F2E4">
      <w:pPr>
        <w:pStyle w:val="250"/>
        <w:numPr>
          <w:ilvl w:val="3"/>
          <w:numId w:val="13"/>
        </w:numPr>
        <w:spacing w:before="40" w:after="40" w:line="290" w:lineRule="auto"/>
        <w:ind w:left="2296" w:leftChars="0" w:hanging="1136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Ví dụ </w:t>
      </w:r>
    </w:p>
    <w:p w14:paraId="426D9AA3">
      <w:pPr>
        <w:pStyle w:val="250"/>
        <w:numPr>
          <w:ilvl w:val="2"/>
          <w:numId w:val="13"/>
        </w:numPr>
        <w:spacing w:before="40" w:after="40" w:line="290" w:lineRule="auto"/>
        <w:ind w:left="1655" w:leftChars="0" w:hanging="895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Defect </w:t>
      </w:r>
    </w:p>
    <w:p w14:paraId="24467801">
      <w:pPr>
        <w:pStyle w:val="250"/>
        <w:numPr>
          <w:ilvl w:val="3"/>
          <w:numId w:val="13"/>
        </w:numPr>
        <w:spacing w:before="40" w:after="40" w:line="290" w:lineRule="auto"/>
        <w:ind w:left="2296" w:leftChars="0" w:hanging="1136" w:firstLineChars="0"/>
        <w:rPr>
          <w:rFonts w:hint="default"/>
          <w:lang w:val="vi-VN"/>
        </w:rPr>
      </w:pPr>
      <w:r>
        <w:rPr>
          <w:rFonts w:hint="default"/>
          <w:lang w:val="vi-VN"/>
        </w:rPr>
        <w:t>Định Nghĩa</w:t>
      </w:r>
    </w:p>
    <w:p w14:paraId="721500E3">
      <w:pPr>
        <w:pStyle w:val="250"/>
        <w:numPr>
          <w:ilvl w:val="3"/>
          <w:numId w:val="13"/>
        </w:numPr>
        <w:spacing w:before="40" w:after="40" w:line="290" w:lineRule="auto"/>
        <w:ind w:left="2296" w:leftChars="0" w:hanging="1136" w:firstLineChars="0"/>
        <w:rPr>
          <w:rFonts w:hint="default"/>
          <w:lang w:val="vi-VN"/>
        </w:rPr>
      </w:pPr>
      <w:r>
        <w:rPr>
          <w:rFonts w:hint="default"/>
          <w:lang w:val="vi-VN"/>
        </w:rPr>
        <w:t>Ví dụ</w:t>
      </w:r>
    </w:p>
    <w:p w14:paraId="66D20C81">
      <w:pPr>
        <w:pStyle w:val="250"/>
        <w:numPr>
          <w:ilvl w:val="2"/>
          <w:numId w:val="13"/>
        </w:numPr>
        <w:spacing w:before="40" w:after="40" w:line="290" w:lineRule="auto"/>
        <w:ind w:left="1876" w:leftChars="0" w:hanging="1136" w:firstLineChars="0"/>
        <w:rPr>
          <w:rFonts w:hint="default"/>
          <w:lang w:val="vi-VN"/>
        </w:rPr>
      </w:pPr>
      <w:r>
        <w:rPr>
          <w:rFonts w:hint="default"/>
          <w:lang w:val="vi-VN"/>
        </w:rPr>
        <w:t>Failure</w:t>
      </w:r>
    </w:p>
    <w:p w14:paraId="7EB1C5C2">
      <w:pPr>
        <w:pStyle w:val="250"/>
        <w:numPr>
          <w:ilvl w:val="2"/>
          <w:numId w:val="13"/>
        </w:numPr>
        <w:spacing w:before="40" w:after="40" w:line="290" w:lineRule="auto"/>
        <w:ind w:left="1876" w:leftChars="0" w:hanging="1136" w:firstLineChars="0"/>
        <w:rPr>
          <w:rFonts w:hint="default"/>
          <w:lang w:val="vi-VN"/>
        </w:rPr>
      </w:pPr>
      <w:r>
        <w:rPr>
          <w:rFonts w:hint="default"/>
          <w:lang w:val="vi-VN"/>
        </w:rPr>
        <w:t>Root cause</w:t>
      </w:r>
    </w:p>
    <w:p w14:paraId="2D17C5CF">
      <w:pPr>
        <w:pStyle w:val="250"/>
        <w:numPr>
          <w:ilvl w:val="2"/>
          <w:numId w:val="13"/>
        </w:numPr>
        <w:spacing w:before="40" w:after="40" w:line="290" w:lineRule="auto"/>
        <w:ind w:left="1876" w:leftChars="0" w:hanging="1136" w:firstLineChars="0"/>
        <w:rPr>
          <w:rFonts w:hint="default"/>
          <w:lang w:val="vi-VN"/>
        </w:rPr>
      </w:pPr>
      <w:r>
        <w:rPr>
          <w:rFonts w:hint="default"/>
          <w:lang w:val="vi-VN"/>
        </w:rPr>
        <w:t>Chi phí của việc kiểm thử trễ</w:t>
      </w:r>
    </w:p>
    <w:p w14:paraId="5A46A3E7">
      <w:pPr>
        <w:pStyle w:val="250"/>
        <w:numPr>
          <w:ilvl w:val="1"/>
          <w:numId w:val="13"/>
        </w:numPr>
        <w:spacing w:before="40" w:after="40" w:line="290" w:lineRule="auto"/>
        <w:ind w:left="1456" w:leftChars="0" w:hanging="1136" w:firstLineChars="0"/>
        <w:rPr>
          <w:rFonts w:hint="default"/>
          <w:lang w:val="vi-VN"/>
        </w:rPr>
      </w:pPr>
      <w:r>
        <w:rPr>
          <w:rFonts w:hint="default"/>
          <w:lang w:val="vi-VN"/>
        </w:rPr>
        <w:t>Nhận xét câ</w:t>
      </w:r>
      <w:bookmarkStart w:id="0" w:name="_GoBack"/>
      <w:bookmarkEnd w:id="0"/>
      <w:r>
        <w:rPr>
          <w:rFonts w:hint="default"/>
          <w:lang w:val="vi-VN"/>
        </w:rPr>
        <w:t xml:space="preserve">u trả lời của AI </w:t>
      </w:r>
    </w:p>
    <w:p w14:paraId="5DC99221">
      <w:pPr>
        <w:rPr>
          <w:rFonts w:hint="default"/>
          <w:lang w:val="vi-VN"/>
        </w:rPr>
      </w:pPr>
    </w:p>
    <w:p w14:paraId="5EDE8A68">
      <w:pPr>
        <w:pStyle w:val="4"/>
        <w:numPr>
          <w:ilvl w:val="0"/>
          <w:numId w:val="12"/>
        </w:numPr>
        <w:bidi w:val="0"/>
        <w:ind w:left="425" w:leftChars="0" w:hanging="425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Nhiệm vụ 2: </w:t>
      </w:r>
      <w:r>
        <w:rPr>
          <w:rFonts w:hint="eastAsia" w:eastAsia="MS Mincho"/>
          <w:lang w:val="en-US" w:eastAsia="ja-JP"/>
        </w:rPr>
        <w:t>What is testing</w:t>
      </w:r>
      <w:r>
        <w:rPr>
          <w:rFonts w:hint="default" w:eastAsia="MS Mincho"/>
          <w:lang w:val="vi-VN" w:eastAsia="ja-JP"/>
        </w:rPr>
        <w:t>?</w:t>
      </w:r>
    </w:p>
    <w:p w14:paraId="2E043EA3">
      <w:pPr>
        <w:pStyle w:val="4"/>
        <w:numPr>
          <w:ilvl w:val="0"/>
          <w:numId w:val="12"/>
        </w:numPr>
        <w:bidi w:val="0"/>
        <w:ind w:left="425" w:leftChars="0" w:hanging="425" w:firstLineChars="0"/>
      </w:pPr>
      <w:r>
        <w:rPr>
          <w:rFonts w:hint="default"/>
          <w:lang w:val="vi-VN"/>
        </w:rPr>
        <w:t xml:space="preserve">Nhiệm </w:t>
      </w:r>
      <w:r>
        <w:t>vụ 3 — Bảy nguyên tắc kiểm thử (7 Principles)</w:t>
      </w:r>
    </w:p>
    <w:p w14:paraId="04F5F243">
      <w:pPr>
        <w:pStyle w:val="4"/>
        <w:numPr>
          <w:ilvl w:val="0"/>
          <w:numId w:val="12"/>
        </w:numPr>
        <w:bidi w:val="0"/>
        <w:ind w:left="425" w:leftChars="0" w:hanging="425" w:firstLineChars="0"/>
        <w:rPr>
          <w:rFonts w:hint="default"/>
          <w:lang w:val="vi-VN"/>
        </w:rPr>
      </w:pPr>
      <w:r>
        <w:t>Nhiệm vụ 4 — Test activities &amp; roles</w:t>
      </w:r>
    </w:p>
    <w:p w14:paraId="0E986224">
      <w:pPr>
        <w:pStyle w:val="4"/>
        <w:numPr>
          <w:ilvl w:val="0"/>
          <w:numId w:val="12"/>
        </w:numPr>
        <w:bidi w:val="0"/>
        <w:ind w:left="425" w:leftChars="0" w:hanging="425" w:firstLineChars="0"/>
        <w:rPr>
          <w:rFonts w:hint="default"/>
          <w:lang w:val="vi-VN"/>
        </w:rPr>
      </w:pPr>
      <w:r>
        <w:t>Nhiệm vụ 5 — Essential skills của tester (tự do)</w:t>
      </w:r>
    </w:p>
    <w:p w14:paraId="35738AC8">
      <w:pPr>
        <w:rPr>
          <w:rFonts w:hint="default"/>
          <w:lang w:val="vi-VN"/>
        </w:rPr>
      </w:pPr>
    </w:p>
    <w:p w14:paraId="60D13A02">
      <w:pPr>
        <w:rPr>
          <w:rStyle w:val="51"/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">
    <w:altName w:val="OCR A Extende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A8B15F"/>
    <w:multiLevelType w:val="multilevel"/>
    <w:tmpl w:val="D3A8B15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1">
    <w:nsid w:val="F1CDAEA8"/>
    <w:multiLevelType w:val="multilevel"/>
    <w:tmpl w:val="F1CDAEA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79825841"/>
    <w:multiLevelType w:val="multilevel"/>
    <w:tmpl w:val="79825841"/>
    <w:lvl w:ilvl="0" w:tentative="0">
      <w:start w:val="1"/>
      <w:numFmt w:val="decimal"/>
      <w:pStyle w:val="5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8"/>
  </w:num>
  <w:num w:numId="5">
    <w:abstractNumId w:val="7"/>
  </w:num>
  <w:num w:numId="6">
    <w:abstractNumId w:val="6"/>
  </w:num>
  <w:num w:numId="7">
    <w:abstractNumId w:val="10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D870DBE"/>
    <w:rsid w:val="11BA4307"/>
    <w:rsid w:val="11CE1A42"/>
    <w:rsid w:val="17AE01E4"/>
    <w:rsid w:val="1D810E77"/>
    <w:rsid w:val="2DF60658"/>
    <w:rsid w:val="313D33E3"/>
    <w:rsid w:val="31D77AC5"/>
    <w:rsid w:val="34CA0B6E"/>
    <w:rsid w:val="3CC046A2"/>
    <w:rsid w:val="3D90570D"/>
    <w:rsid w:val="3E994585"/>
    <w:rsid w:val="486E0728"/>
    <w:rsid w:val="4AB56C5B"/>
    <w:rsid w:val="4AF113A3"/>
    <w:rsid w:val="4FF17EF4"/>
    <w:rsid w:val="5A56726E"/>
    <w:rsid w:val="5EAB74AF"/>
    <w:rsid w:val="6739374A"/>
    <w:rsid w:val="6DB74B0F"/>
    <w:rsid w:val="6EDE50D1"/>
    <w:rsid w:val="78466E62"/>
    <w:rsid w:val="7CA8056D"/>
    <w:rsid w:val="7D07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0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after="120" w:line="275" w:lineRule="auto"/>
      <w:outlineLvl w:val="0"/>
    </w:pPr>
    <w:rPr>
      <w:rFonts w:ascii="Times New Roman" w:hAnsi="Times New Roman" w:eastAsia="Arial" w:cs="Arial"/>
      <w:b/>
      <w:bCs/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spacing w:before="225" w:after="225"/>
      <w:outlineLvl w:val="1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spacing w:after="120" w:line="275" w:lineRule="auto"/>
      <w:ind w:left="0" w:firstLine="0"/>
      <w:outlineLvl w:val="2"/>
    </w:pPr>
    <w:rPr>
      <w:rFonts w:eastAsia="Times New Roman" w:cs="Times New Roman"/>
      <w:b/>
      <w:bCs/>
      <w:sz w:val="28"/>
      <w:szCs w:val="28"/>
    </w:rPr>
  </w:style>
  <w:style w:type="paragraph" w:styleId="5">
    <w:name w:val="heading 4"/>
    <w:basedOn w:val="1"/>
    <w:next w:val="1"/>
    <w:unhideWhenUsed/>
    <w:qFormat/>
    <w:uiPriority w:val="0"/>
    <w:pPr>
      <w:numPr>
        <w:ilvl w:val="0"/>
        <w:numId w:val="1"/>
      </w:numPr>
      <w:tabs>
        <w:tab w:val="left" w:leader="dot" w:pos="420"/>
        <w:tab w:val="clear" w:pos="425"/>
      </w:tabs>
      <w:adjustRightInd w:val="0"/>
      <w:spacing w:before="255" w:after="120" w:line="276" w:lineRule="auto"/>
      <w:ind w:left="0" w:leftChars="100" w:right="220" w:rightChars="100" w:hanging="576"/>
      <w:outlineLvl w:val="3"/>
    </w:pPr>
    <w:rPr>
      <w:rFonts w:eastAsia="Times New Roman" w:cs="Times New Roman"/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  <w:rPr>
      <w:rFonts w:ascii="Times New Roman" w:hAnsi="Times New Roman" w:eastAsia="Arial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qFormat/>
    <w:uiPriority w:val="0"/>
    <w:rPr>
      <w:rFonts w:ascii="Times New Roman" w:hAnsi="Times New Roman" w:eastAsia="Arial"/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i/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i/>
      <w:color w:val="0000FF"/>
      <w:sz w:val="20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link w:val="251"/>
    <w:qFormat/>
    <w:uiPriority w:val="0"/>
    <w:pPr>
      <w:ind w:left="400" w:leftChars="400"/>
    </w:pPr>
  </w:style>
  <w:style w:type="paragraph" w:styleId="55">
    <w:name w:val="index 4"/>
    <w:basedOn w:val="1"/>
    <w:next w:val="1"/>
    <w:link w:val="252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Times New Roman" w:hAnsi="Times New Roman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2"/>
      </w:numPr>
    </w:pPr>
  </w:style>
  <w:style w:type="paragraph" w:styleId="69">
    <w:name w:val="List Bullet 2"/>
    <w:basedOn w:val="1"/>
    <w:uiPriority w:val="0"/>
    <w:pPr>
      <w:numPr>
        <w:ilvl w:val="0"/>
        <w:numId w:val="3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4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6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7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8"/>
      </w:numPr>
    </w:pPr>
  </w:style>
  <w:style w:type="paragraph" w:styleId="80">
    <w:name w:val="List Number 3"/>
    <w:basedOn w:val="1"/>
    <w:uiPriority w:val="0"/>
    <w:pPr>
      <w:numPr>
        <w:ilvl w:val="0"/>
        <w:numId w:val="9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10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1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next w:val="1"/>
    <w:qFormat/>
    <w:uiPriority w:val="0"/>
    <w:pPr>
      <w:keepNext/>
      <w:keepLines/>
      <w:pageBreakBefore w:val="0"/>
      <w:spacing w:before="480" w:after="120"/>
      <w:jc w:val="center"/>
    </w:pPr>
    <w:rPr>
      <w:rFonts w:ascii="Times New Roman" w:hAnsi="Times New Roman" w:eastAsia="Arial" w:cs="Arial"/>
      <w:b/>
      <w:bCs/>
      <w:sz w:val="144"/>
      <w:szCs w:val="7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  <w:rPr>
      <w:rFonts w:ascii="Times New Roman" w:hAnsi="Times New Roman" w:eastAsia="Arial" w:cs="Arial"/>
      <w:b/>
      <w:sz w:val="22"/>
      <w:szCs w:val="22"/>
    </w:rPr>
  </w:style>
  <w:style w:type="paragraph" w:styleId="144">
    <w:name w:val="toc 3"/>
    <w:basedOn w:val="1"/>
    <w:next w:val="1"/>
    <w:qFormat/>
    <w:uiPriority w:val="0"/>
    <w:pPr>
      <w:ind w:left="840" w:leftChars="400"/>
    </w:pPr>
    <w:rPr>
      <w:rFonts w:ascii="Times New Roman" w:hAnsi="Times New Roman" w:eastAsia="Arial" w:cs="Arial"/>
      <w:sz w:val="22"/>
      <w:szCs w:val="22"/>
    </w:rPr>
  </w:style>
  <w:style w:type="paragraph" w:styleId="145">
    <w:name w:val="toc 4"/>
    <w:basedOn w:val="1"/>
    <w:next w:val="1"/>
    <w:uiPriority w:val="0"/>
    <w:pPr>
      <w:ind w:left="1260" w:leftChars="600"/>
    </w:pPr>
    <w:rPr>
      <w:rFonts w:ascii="Times New Roman" w:hAnsi="Times New Roman" w:eastAsia="Arial" w:cs="Arial"/>
      <w:i/>
      <w:sz w:val="22"/>
      <w:szCs w:val="22"/>
    </w:r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MotaHinh"/>
    <w:basedOn w:val="1"/>
    <w:qFormat/>
    <w:uiPriority w:val="0"/>
    <w:pPr>
      <w:jc w:val="center"/>
    </w:pPr>
    <w:rPr>
      <w:i/>
    </w:rPr>
  </w:style>
  <w:style w:type="paragraph" w:styleId="250">
    <w:name w:val="List Paragraph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character" w:customStyle="1" w:styleId="251">
    <w:name w:val="Index 3 Char"/>
    <w:link w:val="54"/>
    <w:uiPriority w:val="0"/>
  </w:style>
  <w:style w:type="character" w:customStyle="1" w:styleId="252">
    <w:name w:val="Index 4 Char"/>
    <w:link w:val="55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</Words>
  <Characters>215</Characters>
  <Lines>0</Lines>
  <Paragraphs>0</Paragraphs>
  <TotalTime>10</TotalTime>
  <ScaleCrop>false</ScaleCrop>
  <LinksUpToDate>false</LinksUpToDate>
  <CharactersWithSpaces>244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2026-05-11T01:35:00Z</dcterms:created>
  <dc:creator>Việt Trần</dc:creator>
  <cp:lastModifiedBy>tranv</cp:lastModifiedBy>
  <dcterms:modified xsi:type="dcterms:W3CDTF">2026-05-13T04:37:06Z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B59ACC2F0DB943899EEA9B77078FC366_12</vt:lpwstr>
  </property>
  <property fmtid="{D5CDD505-2E9C-101B-9397-08002B2CF9AE}" pid="4" name="KSOTemplateDocerSaveRecord">
    <vt:lpwstr>eyJoZGlkIjoiYzZkNzQ4ZWFiZmQ4NTRhOWRkZTk3YTMwMjlmMmZhYmUiLCJ1c2VySWQiOiI4ODEzODExNjYyOTc3In0=</vt:lpwstr>
  </property>
</Properties>
</file>